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81A" w:rsidRDefault="00D765D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REPORT</w:t>
      </w:r>
    </w:p>
    <w:p w:rsidR="00A3381A" w:rsidRDefault="00D765D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Smart </w:t>
      </w:r>
      <w:r>
        <w:rPr>
          <w:rFonts w:ascii="Times New Roman" w:hAnsi="Times New Roman" w:cs="Times New Roman"/>
          <w:sz w:val="24"/>
          <w:szCs w:val="24"/>
        </w:rPr>
        <w:t>Public</w:t>
      </w:r>
      <w:r>
        <w:rPr>
          <w:rFonts w:ascii="Times New Roman" w:hAnsi="Times New Roman" w:cs="Times New Roman"/>
          <w:sz w:val="24"/>
          <w:szCs w:val="24"/>
        </w:rPr>
        <w:t xml:space="preserve"> Toilet Smoke &amp; Hygiene Notification System</w:t>
      </w:r>
      <w:r>
        <w:rPr>
          <w:rFonts w:ascii="Times New Roman" w:hAnsi="Times New Roman" w:cs="Times New Roman"/>
          <w:sz w:val="24"/>
          <w:szCs w:val="24"/>
        </w:rPr>
        <w:t>(IT building ground floor)</w:t>
      </w:r>
    </w:p>
    <w:p w:rsidR="00A3381A" w:rsidRDefault="00A3381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3381A" w:rsidRDefault="00D765D3">
      <w:pPr>
        <w:pStyle w:val="Heading2"/>
        <w:keepNext w:val="0"/>
        <w:keepLines w:val="0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INTRODUCTION</w:t>
      </w:r>
    </w:p>
    <w:p w:rsidR="00A3381A" w:rsidRDefault="00D765D3">
      <w:pPr>
        <w:pStyle w:val="NormalWeb"/>
        <w:rPr>
          <w:rFonts w:cs="Times New Roman"/>
        </w:rPr>
      </w:pPr>
      <w:r>
        <w:rPr>
          <w:rFonts w:cs="Times New Roman"/>
        </w:rPr>
        <w:t xml:space="preserve">College toilets are used daily by students, faculty, and staff. Maintaining cleanliness and discipline in these spaces is important for health, </w:t>
      </w:r>
      <w:r>
        <w:rPr>
          <w:rFonts w:cs="Times New Roman"/>
        </w:rPr>
        <w:t>safety, and campus regulations. However, issues such as smoking inside toilets and poor hygiene conditions are commonly observed.</w:t>
      </w:r>
    </w:p>
    <w:p w:rsidR="00A3381A" w:rsidRDefault="00D765D3">
      <w:pPr>
        <w:pStyle w:val="NormalWeb"/>
        <w:rPr>
          <w:rFonts w:cs="Times New Roman"/>
        </w:rPr>
      </w:pPr>
      <w:r>
        <w:rPr>
          <w:rFonts w:cs="Times New Roman"/>
        </w:rPr>
        <w:t>Smoking in college toilets not only violates campus rules but also creates health risks and potential fire hazards. Additional</w:t>
      </w:r>
      <w:r>
        <w:rPr>
          <w:rFonts w:cs="Times New Roman"/>
        </w:rPr>
        <w:t>ly, poor hygiene leads to bad odors and an uncomfortable environment for users.</w:t>
      </w:r>
    </w:p>
    <w:p w:rsidR="00A3381A" w:rsidRDefault="00D765D3">
      <w:pPr>
        <w:pStyle w:val="NormalWeb"/>
        <w:rPr>
          <w:rFonts w:cs="Times New Roman"/>
        </w:rPr>
      </w:pPr>
      <w:r>
        <w:rPr>
          <w:rFonts w:cs="Times New Roman"/>
        </w:rPr>
        <w:t>Since continuous manual monitoring is not practical, there is a need for an automated system.</w:t>
      </w:r>
    </w:p>
    <w:p w:rsidR="00A3381A" w:rsidRDefault="00D765D3">
      <w:pPr>
        <w:pStyle w:val="NormalWeb"/>
        <w:rPr>
          <w:rFonts w:cs="Times New Roman"/>
        </w:rPr>
      </w:pPr>
      <w:r>
        <w:rPr>
          <w:rFonts w:cs="Times New Roman"/>
        </w:rPr>
        <w:t xml:space="preserve">This project presents a </w:t>
      </w:r>
      <w:r>
        <w:rPr>
          <w:rStyle w:val="Strong"/>
          <w:rFonts w:cs="Times New Roman"/>
          <w:b w:val="0"/>
          <w:bCs w:val="0"/>
        </w:rPr>
        <w:t xml:space="preserve">Smart </w:t>
      </w:r>
      <w:r>
        <w:rPr>
          <w:rStyle w:val="Strong"/>
          <w:rFonts w:cs="Times New Roman"/>
          <w:b w:val="0"/>
          <w:bCs w:val="0"/>
        </w:rPr>
        <w:t>Public</w:t>
      </w:r>
      <w:r>
        <w:rPr>
          <w:rStyle w:val="Strong"/>
          <w:rFonts w:cs="Times New Roman"/>
          <w:b w:val="0"/>
          <w:bCs w:val="0"/>
        </w:rPr>
        <w:t xml:space="preserve"> Toilet </w:t>
      </w:r>
      <w:r>
        <w:rPr>
          <w:rStyle w:val="Strong"/>
          <w:rFonts w:cs="Times New Roman"/>
          <w:b w:val="0"/>
          <w:bCs w:val="0"/>
        </w:rPr>
        <w:t xml:space="preserve">Smoke Detection and Hygiene </w:t>
      </w:r>
      <w:r>
        <w:rPr>
          <w:rStyle w:val="Strong"/>
          <w:rFonts w:cs="Times New Roman"/>
          <w:b w:val="0"/>
          <w:bCs w:val="0"/>
        </w:rPr>
        <w:t>System</w:t>
      </w:r>
      <w:r>
        <w:rPr>
          <w:rFonts w:cs="Times New Roman"/>
        </w:rPr>
        <w:t xml:space="preserve"> usi</w:t>
      </w:r>
      <w:r>
        <w:rPr>
          <w:rFonts w:cs="Times New Roman"/>
        </w:rPr>
        <w:t>ng Arduino and sensors to detect:</w:t>
      </w:r>
    </w:p>
    <w:p w:rsidR="00A3381A" w:rsidRDefault="00D765D3">
      <w:pPr>
        <w:numPr>
          <w:ilvl w:val="0"/>
          <w:numId w:val="8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Smoke from cigarettes </w:t>
      </w:r>
    </w:p>
    <w:p w:rsidR="00A3381A" w:rsidRDefault="00D765D3">
      <w:pPr>
        <w:numPr>
          <w:ilvl w:val="0"/>
          <w:numId w:val="8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Poor hygiene conditions (bad odor/gases) </w:t>
      </w:r>
    </w:p>
    <w:p w:rsidR="00A3381A" w:rsidRDefault="00D765D3">
      <w:pPr>
        <w:pStyle w:val="NormalWeb"/>
        <w:rPr>
          <w:rFonts w:cs="Times New Roman"/>
        </w:rPr>
      </w:pPr>
      <w:r>
        <w:rPr>
          <w:rFonts w:cs="Times New Roman"/>
        </w:rPr>
        <w:t xml:space="preserve">The system provides instant alerts to help maintain a </w:t>
      </w:r>
      <w:r>
        <w:rPr>
          <w:rStyle w:val="Strong"/>
          <w:rFonts w:cs="Times New Roman"/>
          <w:b w:val="0"/>
          <w:bCs w:val="0"/>
        </w:rPr>
        <w:t>clean, safe, and smoke-free college environment</w:t>
      </w:r>
      <w:r>
        <w:rPr>
          <w:rFonts w:cs="Times New Roman"/>
        </w:rPr>
        <w:t>.</w:t>
      </w:r>
    </w:p>
    <w:p w:rsidR="00A3381A" w:rsidRDefault="00A3381A">
      <w:pPr>
        <w:pStyle w:val="NormalWeb"/>
        <w:rPr>
          <w:rFonts w:cs="Times New Roman"/>
        </w:rPr>
      </w:pPr>
    </w:p>
    <w:p w:rsidR="00A3381A" w:rsidRDefault="00D765D3">
      <w:pPr>
        <w:pStyle w:val="Heading2"/>
        <w:keepNext w:val="0"/>
        <w:keepLines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2. AIM</w:t>
      </w:r>
    </w:p>
    <w:p w:rsidR="00A3381A" w:rsidRDefault="00D765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design and develop a smart system for colle</w:t>
      </w:r>
      <w:r>
        <w:rPr>
          <w:rFonts w:ascii="Times New Roman" w:hAnsi="Times New Roman" w:cs="Times New Roman"/>
          <w:sz w:val="24"/>
          <w:szCs w:val="24"/>
        </w:rPr>
        <w:t>ge toilets that detects smoke and hygiene conditions and provides real-time alerts using sensors and Arduino.</w:t>
      </w:r>
    </w:p>
    <w:p w:rsidR="00A3381A" w:rsidRDefault="00A3381A">
      <w:pPr>
        <w:rPr>
          <w:rFonts w:ascii="Times New Roman" w:hAnsi="Times New Roman" w:cs="Times New Roman"/>
          <w:sz w:val="24"/>
          <w:szCs w:val="24"/>
        </w:rPr>
      </w:pPr>
    </w:p>
    <w:p w:rsidR="00A3381A" w:rsidRDefault="00D765D3">
      <w:pPr>
        <w:pStyle w:val="Heading2"/>
        <w:keepNext w:val="0"/>
        <w:keepLines w:val="0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PROBLEM STATEMENT</w:t>
      </w:r>
    </w:p>
    <w:p w:rsidR="00A3381A" w:rsidRDefault="00D765D3">
      <w:pPr>
        <w:pStyle w:val="NormalWeb"/>
        <w:rPr>
          <w:rFonts w:cs="Times New Roman"/>
        </w:rPr>
      </w:pPr>
      <w:r>
        <w:rPr>
          <w:rFonts w:cs="Times New Roman"/>
        </w:rPr>
        <w:t>In college environments, toilets often face the following issues:</w:t>
      </w:r>
    </w:p>
    <w:p w:rsidR="00A3381A" w:rsidRDefault="00D765D3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smoking inside toilets </w:t>
      </w:r>
    </w:p>
    <w:p w:rsidR="00A3381A" w:rsidRDefault="00D765D3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Fire hazards due to cigarettes </w:t>
      </w:r>
    </w:p>
    <w:p w:rsidR="00A3381A" w:rsidRDefault="00D765D3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Poor hygiene leading to bad odor </w:t>
      </w:r>
    </w:p>
    <w:p w:rsidR="00A3381A" w:rsidRDefault="00D765D3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Lack of real-time monitoring systems </w:t>
      </w:r>
    </w:p>
    <w:p w:rsidR="00A3381A" w:rsidRDefault="00D765D3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Delay in maintenance and cleaning </w:t>
      </w:r>
    </w:p>
    <w:p w:rsidR="00A3381A" w:rsidRDefault="00D765D3">
      <w:pPr>
        <w:pStyle w:val="NormalWeb"/>
        <w:rPr>
          <w:rFonts w:cs="Times New Roman"/>
        </w:rPr>
      </w:pPr>
      <w:r>
        <w:rPr>
          <w:rFonts w:cs="Times New Roman"/>
        </w:rPr>
        <w:t xml:space="preserve">Manual supervision is inefficient and cannot ensure continuous monitoring.Therefore, an automated system is required </w:t>
      </w:r>
      <w:r>
        <w:rPr>
          <w:rFonts w:cs="Times New Roman"/>
        </w:rPr>
        <w:t>to detect and notify these issues instantly.</w:t>
      </w:r>
    </w:p>
    <w:p w:rsidR="00A3381A" w:rsidRDefault="00A3381A">
      <w:pPr>
        <w:pStyle w:val="NormalWeb"/>
        <w:rPr>
          <w:rFonts w:cs="Times New Roman"/>
        </w:rPr>
      </w:pPr>
    </w:p>
    <w:p w:rsidR="00A3381A" w:rsidRDefault="00D765D3">
      <w:pPr>
        <w:pStyle w:val="Heading2"/>
        <w:keepNext w:val="0"/>
        <w:keepLines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4. OBJECTIVES</w:t>
      </w:r>
    </w:p>
    <w:p w:rsidR="00A3381A" w:rsidRDefault="00D765D3">
      <w:pPr>
        <w:numPr>
          <w:ilvl w:val="0"/>
          <w:numId w:val="10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detect cigarette smoke inside college toilets </w:t>
      </w:r>
    </w:p>
    <w:p w:rsidR="00A3381A" w:rsidRDefault="00D765D3">
      <w:pPr>
        <w:numPr>
          <w:ilvl w:val="0"/>
          <w:numId w:val="10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monitor hygiene conditions using gas sensors </w:t>
      </w:r>
    </w:p>
    <w:p w:rsidR="00A3381A" w:rsidRDefault="00D765D3">
      <w:pPr>
        <w:numPr>
          <w:ilvl w:val="0"/>
          <w:numId w:val="10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generate alerts during smoke or poor hygiene detection </w:t>
      </w:r>
    </w:p>
    <w:p w:rsidR="00A3381A" w:rsidRDefault="00D765D3">
      <w:pPr>
        <w:numPr>
          <w:ilvl w:val="0"/>
          <w:numId w:val="10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maintain a clean and healthy enviro</w:t>
      </w:r>
      <w:r>
        <w:rPr>
          <w:rFonts w:ascii="Times New Roman" w:hAnsi="Times New Roman" w:cs="Times New Roman"/>
          <w:sz w:val="24"/>
          <w:szCs w:val="24"/>
        </w:rPr>
        <w:t xml:space="preserve">nment </w:t>
      </w:r>
    </w:p>
    <w:p w:rsidR="00A3381A" w:rsidRDefault="00D765D3">
      <w:pPr>
        <w:numPr>
          <w:ilvl w:val="0"/>
          <w:numId w:val="10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reduce manual monitoring efforts by college authorities </w:t>
      </w:r>
    </w:p>
    <w:p w:rsidR="00A3381A" w:rsidRDefault="00A3381A">
      <w:pPr>
        <w:spacing w:beforeAutospacing="1" w:after="0" w:afterAutospacing="1"/>
        <w:ind w:left="360"/>
        <w:rPr>
          <w:rFonts w:ascii="Times New Roman" w:hAnsi="Times New Roman" w:cs="Times New Roman"/>
          <w:sz w:val="24"/>
          <w:szCs w:val="24"/>
        </w:rPr>
      </w:pPr>
    </w:p>
    <w:p w:rsidR="00A3381A" w:rsidRDefault="00D765D3">
      <w:pPr>
        <w:pStyle w:val="Heading2"/>
        <w:keepNext w:val="0"/>
        <w:keepLines w:val="0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MATERIALS REQUIRED</w:t>
      </w:r>
    </w:p>
    <w:p w:rsidR="00A3381A" w:rsidRDefault="00D765D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Hardware Material</w:t>
      </w:r>
    </w:p>
    <w:tbl>
      <w:tblPr>
        <w:tblStyle w:val="TableGrid"/>
        <w:tblW w:w="8133" w:type="dxa"/>
        <w:tblInd w:w="720" w:type="dxa"/>
        <w:tblLook w:val="04A0" w:firstRow="1" w:lastRow="0" w:firstColumn="1" w:lastColumn="0" w:noHBand="0" w:noVBand="1"/>
      </w:tblPr>
      <w:tblGrid>
        <w:gridCol w:w="1167"/>
        <w:gridCol w:w="3579"/>
        <w:gridCol w:w="2242"/>
        <w:gridCol w:w="1145"/>
      </w:tblGrid>
      <w:tr w:rsidR="00A3381A">
        <w:trPr>
          <w:trHeight w:val="393"/>
        </w:trPr>
        <w:tc>
          <w:tcPr>
            <w:tcW w:w="0" w:type="auto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Sl.No</w:t>
            </w:r>
          </w:p>
        </w:tc>
        <w:tc>
          <w:tcPr>
            <w:tcW w:w="3579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Component</w:t>
            </w:r>
          </w:p>
        </w:tc>
        <w:tc>
          <w:tcPr>
            <w:tcW w:w="2242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1145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Quantity</w:t>
            </w:r>
          </w:p>
        </w:tc>
      </w:tr>
      <w:tr w:rsidR="00A3381A">
        <w:trPr>
          <w:trHeight w:val="402"/>
        </w:trPr>
        <w:tc>
          <w:tcPr>
            <w:tcW w:w="0" w:type="auto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3579" w:type="dxa"/>
            <w:vAlign w:val="center"/>
          </w:tcPr>
          <w:p w:rsidR="00A3381A" w:rsidRDefault="00871F6A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Rasperry Pico -W</w:t>
            </w:r>
          </w:p>
        </w:tc>
        <w:tc>
          <w:tcPr>
            <w:tcW w:w="2242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145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381A">
        <w:trPr>
          <w:trHeight w:val="358"/>
        </w:trPr>
        <w:tc>
          <w:tcPr>
            <w:tcW w:w="0" w:type="auto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3579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MQ-2 Smoke Sensor</w:t>
            </w:r>
          </w:p>
        </w:tc>
        <w:tc>
          <w:tcPr>
            <w:tcW w:w="2242" w:type="dxa"/>
            <w:vAlign w:val="center"/>
          </w:tcPr>
          <w:p w:rsidR="00A3381A" w:rsidRDefault="00871F6A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145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381A">
        <w:trPr>
          <w:trHeight w:val="402"/>
        </w:trPr>
        <w:tc>
          <w:tcPr>
            <w:tcW w:w="0" w:type="auto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79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Buzzer</w:t>
            </w:r>
          </w:p>
        </w:tc>
        <w:tc>
          <w:tcPr>
            <w:tcW w:w="2242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145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381A">
        <w:trPr>
          <w:trHeight w:val="393"/>
        </w:trPr>
        <w:tc>
          <w:tcPr>
            <w:tcW w:w="0" w:type="auto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79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Red LED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 xml:space="preserve"> </w:t>
            </w:r>
          </w:p>
        </w:tc>
        <w:tc>
          <w:tcPr>
            <w:tcW w:w="2242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145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381A">
        <w:trPr>
          <w:trHeight w:val="393"/>
        </w:trPr>
        <w:tc>
          <w:tcPr>
            <w:tcW w:w="0" w:type="auto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79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Breadboard</w:t>
            </w:r>
          </w:p>
        </w:tc>
        <w:tc>
          <w:tcPr>
            <w:tcW w:w="2242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145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381A">
        <w:trPr>
          <w:trHeight w:val="402"/>
        </w:trPr>
        <w:tc>
          <w:tcPr>
            <w:tcW w:w="0" w:type="auto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79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 xml:space="preserve">Jumper 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Wires</w:t>
            </w:r>
          </w:p>
        </w:tc>
        <w:tc>
          <w:tcPr>
            <w:tcW w:w="2242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 xml:space="preserve">Yes </w:t>
            </w:r>
          </w:p>
        </w:tc>
        <w:tc>
          <w:tcPr>
            <w:tcW w:w="1145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Several</w:t>
            </w:r>
          </w:p>
        </w:tc>
      </w:tr>
      <w:tr w:rsidR="00A3381A">
        <w:trPr>
          <w:trHeight w:val="393"/>
        </w:trPr>
        <w:tc>
          <w:tcPr>
            <w:tcW w:w="0" w:type="auto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79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  <w:t>USB Cable / Power Supply</w:t>
            </w:r>
          </w:p>
        </w:tc>
        <w:tc>
          <w:tcPr>
            <w:tcW w:w="2242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  <w:tc>
          <w:tcPr>
            <w:tcW w:w="1145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381A">
        <w:trPr>
          <w:trHeight w:val="393"/>
        </w:trPr>
        <w:tc>
          <w:tcPr>
            <w:tcW w:w="0" w:type="auto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79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MQ-135 Gas Sensor</w:t>
            </w:r>
          </w:p>
        </w:tc>
        <w:tc>
          <w:tcPr>
            <w:tcW w:w="2242" w:type="dxa"/>
            <w:vAlign w:val="center"/>
          </w:tcPr>
          <w:p w:rsidR="00A3381A" w:rsidRDefault="00871F6A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bookmarkStart w:id="0" w:name="_GoBack"/>
            <w:bookmarkEnd w:id="0"/>
          </w:p>
        </w:tc>
        <w:tc>
          <w:tcPr>
            <w:tcW w:w="1145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3381A">
        <w:trPr>
          <w:trHeight w:val="393"/>
        </w:trPr>
        <w:tc>
          <w:tcPr>
            <w:tcW w:w="0" w:type="auto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79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OLED 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/ LCD Display</w:t>
            </w:r>
          </w:p>
        </w:tc>
        <w:tc>
          <w:tcPr>
            <w:tcW w:w="2242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145" w:type="dxa"/>
            <w:vAlign w:val="center"/>
          </w:tcPr>
          <w:p w:rsidR="00A3381A" w:rsidRDefault="00D765D3">
            <w:pPr>
              <w:spacing w:beforeAutospacing="1" w:after="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A3381A" w:rsidRDefault="00A3381A">
      <w:pPr>
        <w:pStyle w:val="ListParagraph"/>
        <w:spacing w:beforeAutospacing="1" w:after="0" w:afterAutospacing="1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A3381A" w:rsidRDefault="00D765D3">
      <w:pPr>
        <w:pStyle w:val="ListParagraph"/>
        <w:numPr>
          <w:ilvl w:val="0"/>
          <w:numId w:val="12"/>
        </w:numPr>
        <w:spacing w:beforeAutospacing="1" w:after="0" w:afterAutospacing="1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Software material </w:t>
      </w:r>
    </w:p>
    <w:p w:rsidR="00A3381A" w:rsidRDefault="00D765D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Arduino IDE </w:t>
      </w:r>
    </w:p>
    <w:p w:rsidR="00A3381A" w:rsidRDefault="00D765D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Arduino USB Drivers </w:t>
      </w:r>
    </w:p>
    <w:p w:rsidR="00A3381A" w:rsidRDefault="00D765D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Programming Language (Embedded C / Arduino C++) </w:t>
      </w:r>
    </w:p>
    <w:p w:rsidR="00A3381A" w:rsidRDefault="00D765D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Serial Monitor (in Arduino IDE) </w:t>
      </w:r>
    </w:p>
    <w:p w:rsidR="00A3381A" w:rsidRDefault="00D765D3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Tinkercad (Simulation Software) </w:t>
      </w:r>
    </w:p>
    <w:p w:rsidR="00A3381A" w:rsidRDefault="00D765D3">
      <w:pPr>
        <w:pStyle w:val="ListParagraph"/>
        <w:numPr>
          <w:ilvl w:val="0"/>
          <w:numId w:val="13"/>
        </w:numPr>
        <w:spacing w:beforeAutospacing="1" w:after="0" w:afterAutospacing="1" w:line="360" w:lineRule="auto"/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Libraries </w:t>
      </w:r>
    </w:p>
    <w:p w:rsidR="00A3381A" w:rsidRDefault="00D765D3">
      <w:pPr>
        <w:pStyle w:val="ListParagraph"/>
        <w:numPr>
          <w:ilvl w:val="0"/>
          <w:numId w:val="14"/>
        </w:numPr>
        <w:tabs>
          <w:tab w:val="clear" w:pos="420"/>
        </w:tabs>
        <w:spacing w:beforeAutospacing="1" w:after="0" w:afterAutospacing="1" w:line="360" w:lineRule="auto"/>
        <w:rPr>
          <w:rFonts w:ascii="Times New Roman" w:hAnsi="Times New Roman" w:cs="Times New Roman"/>
          <w:sz w:val="24"/>
          <w:szCs w:val="24"/>
        </w:rPr>
      </w:pPr>
      <w:r>
        <w:t xml:space="preserve">Adafruit GFX </w:t>
      </w:r>
    </w:p>
    <w:p w:rsidR="00A3381A" w:rsidRDefault="00D765D3">
      <w:pPr>
        <w:pStyle w:val="ListParagraph"/>
        <w:numPr>
          <w:ilvl w:val="0"/>
          <w:numId w:val="14"/>
        </w:numPr>
        <w:tabs>
          <w:tab w:val="clear" w:pos="420"/>
        </w:tabs>
        <w:spacing w:beforeAutospacing="1" w:after="0" w:afterAutospacing="1" w:line="360" w:lineRule="auto"/>
        <w:rPr>
          <w:rFonts w:ascii="Times New Roman" w:hAnsi="Times New Roman" w:cs="Times New Roman"/>
          <w:sz w:val="24"/>
          <w:szCs w:val="24"/>
        </w:rPr>
      </w:pPr>
      <w:r>
        <w:t>Adafruit SSD1306</w:t>
      </w:r>
    </w:p>
    <w:sectPr w:rsidR="00A338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65D3" w:rsidRDefault="00D765D3">
      <w:pPr>
        <w:spacing w:line="240" w:lineRule="auto"/>
      </w:pPr>
      <w:r>
        <w:separator/>
      </w:r>
    </w:p>
  </w:endnote>
  <w:endnote w:type="continuationSeparator" w:id="0">
    <w:p w:rsidR="00D765D3" w:rsidRDefault="00D765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65D3" w:rsidRDefault="00D765D3">
      <w:pPr>
        <w:spacing w:after="0"/>
      </w:pPr>
      <w:r>
        <w:separator/>
      </w:r>
    </w:p>
  </w:footnote>
  <w:footnote w:type="continuationSeparator" w:id="0">
    <w:p w:rsidR="00D765D3" w:rsidRDefault="00D765D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A9B5DDF"/>
    <w:multiLevelType w:val="singleLevel"/>
    <w:tmpl w:val="8A9B5DDF"/>
    <w:lvl w:ilvl="0">
      <w:start w:val="1"/>
      <w:numFmt w:val="decimal"/>
      <w:suff w:val="space"/>
      <w:lvlText w:val="%1."/>
      <w:lvlJc w:val="left"/>
    </w:lvl>
  </w:abstractNum>
  <w:abstractNum w:abstractNumId="1">
    <w:nsid w:val="E1037472"/>
    <w:multiLevelType w:val="multilevel"/>
    <w:tmpl w:val="E10374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08B7C5C2"/>
    <w:multiLevelType w:val="singleLevel"/>
    <w:tmpl w:val="08B7C5C2"/>
    <w:lvl w:ilvl="0">
      <w:start w:val="1"/>
      <w:numFmt w:val="bullet"/>
      <w:lvlText w:val=""/>
      <w:lvlJc w:val="left"/>
      <w:pPr>
        <w:tabs>
          <w:tab w:val="left" w:pos="420"/>
        </w:tabs>
        <w:ind w:left="1740" w:hanging="420"/>
      </w:pPr>
      <w:rPr>
        <w:rFonts w:ascii="Wingdings" w:hAnsi="Wingdings" w:hint="default"/>
      </w:rPr>
    </w:lvl>
  </w:abstractNum>
  <w:abstractNum w:abstractNumId="9">
    <w:nsid w:val="1C4D7126"/>
    <w:multiLevelType w:val="multilevel"/>
    <w:tmpl w:val="1C4D712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D9EA7C"/>
    <w:multiLevelType w:val="multilevel"/>
    <w:tmpl w:val="2AD9EA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3F708397"/>
    <w:multiLevelType w:val="multilevel"/>
    <w:tmpl w:val="3F7083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423D5AA6"/>
    <w:multiLevelType w:val="multilevel"/>
    <w:tmpl w:val="423D5AA6"/>
    <w:lvl w:ilvl="0">
      <w:start w:val="1"/>
      <w:numFmt w:val="low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AD85EE9"/>
    <w:multiLevelType w:val="singleLevel"/>
    <w:tmpl w:val="4AD85EE9"/>
    <w:lvl w:ilvl="0">
      <w:start w:val="5"/>
      <w:numFmt w:val="decimal"/>
      <w:suff w:val="space"/>
      <w:lvlText w:val="%1."/>
      <w:lvlJc w:val="left"/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10"/>
  </w:num>
  <w:num w:numId="9">
    <w:abstractNumId w:val="1"/>
  </w:num>
  <w:num w:numId="10">
    <w:abstractNumId w:val="11"/>
  </w:num>
  <w:num w:numId="11">
    <w:abstractNumId w:val="13"/>
  </w:num>
  <w:num w:numId="12">
    <w:abstractNumId w:val="9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5C6A"/>
    <w:rsid w:val="001B60DF"/>
    <w:rsid w:val="0029639D"/>
    <w:rsid w:val="00326F90"/>
    <w:rsid w:val="003C3AA9"/>
    <w:rsid w:val="00450D04"/>
    <w:rsid w:val="00486391"/>
    <w:rsid w:val="00533D56"/>
    <w:rsid w:val="00695099"/>
    <w:rsid w:val="00871F6A"/>
    <w:rsid w:val="008A425B"/>
    <w:rsid w:val="00990839"/>
    <w:rsid w:val="00A3381A"/>
    <w:rsid w:val="00AA1716"/>
    <w:rsid w:val="00AA1D8D"/>
    <w:rsid w:val="00B47730"/>
    <w:rsid w:val="00BB3090"/>
    <w:rsid w:val="00CB0664"/>
    <w:rsid w:val="00D765D3"/>
    <w:rsid w:val="00DD437D"/>
    <w:rsid w:val="00F215C0"/>
    <w:rsid w:val="00F22F0D"/>
    <w:rsid w:val="00FC693F"/>
    <w:rsid w:val="0E141D90"/>
    <w:rsid w:val="12E4700C"/>
    <w:rsid w:val="203E4E42"/>
    <w:rsid w:val="256E58F7"/>
    <w:rsid w:val="335D3AD4"/>
    <w:rsid w:val="54E3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DBC688B-3535-424F-921C-AF9483B9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dz-BT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Arial Unicode MS" w:hint="eastAsia"/>
      <w:sz w:val="24"/>
      <w:szCs w:val="24"/>
      <w:lang w:eastAsia="zh-CN" w:bidi="zh-CN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bidi="ar-SA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rFonts w:cs="Arial Unicode MS"/>
      <w:sz w:val="24"/>
      <w:szCs w:val="24"/>
      <w:lang w:eastAsia="zh-CN" w:bidi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39A499-214D-49B5-B2CE-3867EF19E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8</cp:revision>
  <dcterms:created xsi:type="dcterms:W3CDTF">2026-04-29T09:20:00Z</dcterms:created>
  <dcterms:modified xsi:type="dcterms:W3CDTF">2026-05-21T06:25:00Z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eyJoZGlkIjoiYTRjYWFkZjBiOTVkOTk3ODk4OGRmNzAyNDBjYmMwMDciLCJ1c2VySWQiOiI4ODEzOTE5NTU3NjIxIn0=</vt:lpwstr>
  </property>
  <property fmtid="{D5CDD505-2E9C-101B-9397-08002B2CF9AE}" pid="3" name="KSOProductBuildVer">
    <vt:lpwstr>1033-12.1.0.25242</vt:lpwstr>
  </property>
  <property fmtid="{D5CDD505-2E9C-101B-9397-08002B2CF9AE}" pid="4" name="ICV">
    <vt:lpwstr>EADDD161EC70447C8236F921E7E5C5DE_13</vt:lpwstr>
  </property>
  <property fmtid="{D5CDD505-2E9C-101B-9397-08002B2CF9AE}" pid="5" name="GrammarlyDocumentId">
    <vt:lpwstr>fd24333c-899e-4e8d-ba92-4be11c6ad3d6</vt:lpwstr>
  </property>
</Properties>
</file>